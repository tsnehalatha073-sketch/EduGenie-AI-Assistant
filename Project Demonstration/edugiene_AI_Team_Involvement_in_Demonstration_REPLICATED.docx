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91B8B" w14:textId="77777777" w:rsidR="001A67E8" w:rsidRPr="001F3D13" w:rsidRDefault="007B6B2E">
      <w:pPr>
        <w:spacing w:before="20" w:after="120"/>
        <w:jc w:val="center"/>
        <w:rPr>
          <w:rFonts w:asciiTheme="minorHAnsi" w:hAnsiTheme="minorHAnsi"/>
          <w:sz w:val="18"/>
          <w:szCs w:val="18"/>
        </w:rPr>
      </w:pPr>
      <w:r w:rsidRPr="001F3D13">
        <w:rPr>
          <w:rFonts w:asciiTheme="minorHAnsi" w:hAnsiTheme="minorHAnsi"/>
          <w:b/>
          <w:sz w:val="18"/>
          <w:szCs w:val="18"/>
        </w:rPr>
        <w:t>Team Involvement in Demonstration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1A67E8" w:rsidRPr="001F3D13" w14:paraId="33999C29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427338" w14:textId="77777777" w:rsidR="001A67E8" w:rsidRPr="001F3D13" w:rsidRDefault="001A67E8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720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4B0F60" w14:textId="77777777" w:rsidR="001A67E8" w:rsidRPr="001F3D13" w:rsidRDefault="001A67E8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1A67E8" w:rsidRPr="001F3D13" w14:paraId="747BDD40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0892E9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Date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F8A919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29 September 2026 – 2 October 2026</w:t>
            </w:r>
          </w:p>
        </w:tc>
      </w:tr>
      <w:tr w:rsidR="001A67E8" w:rsidRPr="001F3D13" w14:paraId="368AB88C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E3D0CB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Team ID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CDCEFF" w14:textId="17755210" w:rsidR="001A67E8" w:rsidRPr="001F3D13" w:rsidRDefault="001F3D13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Style w:val="selectable-text"/>
                <w:rFonts w:asciiTheme="minorHAnsi" w:hAnsiTheme="minorHAnsi"/>
                <w:sz w:val="18"/>
                <w:szCs w:val="18"/>
              </w:rPr>
              <w:t>SW4TID-2026-372</w:t>
            </w:r>
          </w:p>
        </w:tc>
      </w:tr>
      <w:tr w:rsidR="001A67E8" w:rsidRPr="001F3D13" w14:paraId="33C4FFB1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D69746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Project Name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7605AF" w14:textId="764AA184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1F3D13">
              <w:rPr>
                <w:rFonts w:asciiTheme="minorHAnsi" w:hAnsiTheme="minorHAnsi"/>
                <w:b/>
                <w:bCs/>
                <w:sz w:val="18"/>
                <w:szCs w:val="18"/>
              </w:rPr>
              <w:t>EduGenie</w:t>
            </w:r>
            <w:proofErr w:type="spellEnd"/>
            <w:r w:rsidRPr="001F3D13">
              <w:rPr>
                <w:rFonts w:asciiTheme="minorHAnsi" w:hAnsiTheme="minorHAnsi"/>
                <w:b/>
                <w:bCs/>
                <w:sz w:val="18"/>
                <w:szCs w:val="18"/>
              </w:rPr>
              <w:t xml:space="preserve"> – Google Gemini Powered Learning Assistant</w:t>
            </w:r>
          </w:p>
        </w:tc>
      </w:tr>
      <w:tr w:rsidR="001A67E8" w:rsidRPr="001F3D13" w14:paraId="55C987E9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91F01C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Maximum Marks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B52E9A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1 Mark</w:t>
            </w:r>
          </w:p>
        </w:tc>
      </w:tr>
    </w:tbl>
    <w:p w14:paraId="2F6FD7CD" w14:textId="77777777" w:rsidR="001A67E8" w:rsidRPr="001F3D13" w:rsidRDefault="007B6B2E">
      <w:pPr>
        <w:spacing w:before="200"/>
        <w:rPr>
          <w:rFonts w:asciiTheme="minorHAnsi" w:hAnsiTheme="minorHAnsi"/>
          <w:sz w:val="18"/>
          <w:szCs w:val="18"/>
        </w:rPr>
      </w:pPr>
      <w:r w:rsidRPr="001F3D13">
        <w:rPr>
          <w:rFonts w:asciiTheme="minorHAnsi" w:hAnsiTheme="minorHAnsi"/>
          <w:b/>
          <w:sz w:val="18"/>
          <w:szCs w:val="18"/>
        </w:rPr>
        <w:t xml:space="preserve">Team Involvement in </w:t>
      </w:r>
      <w:r w:rsidRPr="001F3D13">
        <w:rPr>
          <w:rFonts w:asciiTheme="minorHAnsi" w:hAnsiTheme="minorHAnsi"/>
          <w:b/>
          <w:sz w:val="18"/>
          <w:szCs w:val="18"/>
        </w:rPr>
        <w:t>Demonstration:</w:t>
      </w:r>
    </w:p>
    <w:p w14:paraId="70B6AB5C" w14:textId="370E106D" w:rsidR="001A67E8" w:rsidRPr="001F3D13" w:rsidRDefault="00087DC1">
      <w:pPr>
        <w:spacing w:after="100" w:line="240" w:lineRule="auto"/>
        <w:rPr>
          <w:rFonts w:asciiTheme="minorHAnsi" w:hAnsiTheme="minorHAnsi"/>
          <w:sz w:val="18"/>
          <w:szCs w:val="18"/>
        </w:rPr>
      </w:pPr>
      <w:r w:rsidRPr="001F3D13">
        <w:rPr>
          <w:rFonts w:asciiTheme="minorHAnsi" w:hAnsiTheme="minorHAnsi"/>
          <w:sz w:val="18"/>
          <w:szCs w:val="18"/>
        </w:rPr>
        <w:t xml:space="preserve">This document records the project responsibilities and demonstration contribution of each </w:t>
      </w:r>
      <w:proofErr w:type="spellStart"/>
      <w:r w:rsidRPr="001F3D13">
        <w:rPr>
          <w:rFonts w:asciiTheme="minorHAnsi" w:hAnsiTheme="minorHAnsi"/>
          <w:b/>
          <w:bCs/>
          <w:sz w:val="18"/>
          <w:szCs w:val="18"/>
        </w:rPr>
        <w:t>EduGenie</w:t>
      </w:r>
      <w:proofErr w:type="spellEnd"/>
      <w:r w:rsidRPr="001F3D13">
        <w:rPr>
          <w:rFonts w:asciiTheme="minorHAnsi" w:hAnsiTheme="minorHAnsi"/>
          <w:sz w:val="18"/>
          <w:szCs w:val="18"/>
        </w:rPr>
        <w:t xml:space="preserve"> team member. The section assignments reflect the project-planning responsibilities: core </w:t>
      </w:r>
      <w:proofErr w:type="spellStart"/>
      <w:r w:rsidRPr="001F3D13">
        <w:rPr>
          <w:rFonts w:asciiTheme="minorHAnsi" w:hAnsiTheme="minorHAnsi"/>
          <w:sz w:val="18"/>
          <w:szCs w:val="18"/>
        </w:rPr>
        <w:t>FastAPI</w:t>
      </w:r>
      <w:proofErr w:type="spellEnd"/>
      <w:r w:rsidRPr="001F3D13">
        <w:rPr>
          <w:rFonts w:asciiTheme="minorHAnsi" w:hAnsiTheme="minorHAnsi"/>
          <w:sz w:val="18"/>
          <w:szCs w:val="18"/>
        </w:rPr>
        <w:t xml:space="preserve"> architecture, Q&amp;A assistant, topic explanation module, interactive quiz generator, text summarizer, and adaptive learning path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1460"/>
        <w:gridCol w:w="1545"/>
        <w:gridCol w:w="2009"/>
        <w:gridCol w:w="3623"/>
        <w:gridCol w:w="1435"/>
      </w:tblGrid>
      <w:tr w:rsidR="001A67E8" w:rsidRPr="001F3D13" w14:paraId="50D084F8" w14:textId="77777777">
        <w:trPr>
          <w:jc w:val="center"/>
        </w:trPr>
        <w:tc>
          <w:tcPr>
            <w:tcW w:w="576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D8EB19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proofErr w:type="gramStart"/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S.No</w:t>
            </w:r>
            <w:proofErr w:type="spellEnd"/>
            <w:proofErr w:type="gramEnd"/>
          </w:p>
        </w:tc>
        <w:tc>
          <w:tcPr>
            <w:tcW w:w="1469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BFEF87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Team Member Name</w:t>
            </w:r>
          </w:p>
        </w:tc>
        <w:tc>
          <w:tcPr>
            <w:tcW w:w="155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54F8E5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Role in Demo</w:t>
            </w:r>
          </w:p>
        </w:tc>
        <w:tc>
          <w:tcPr>
            <w:tcW w:w="1843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DD1D6B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Section Presented</w:t>
            </w:r>
          </w:p>
        </w:tc>
        <w:tc>
          <w:tcPr>
            <w:tcW w:w="3672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BE5C81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Contribution Summary</w:t>
            </w:r>
          </w:p>
        </w:tc>
        <w:tc>
          <w:tcPr>
            <w:tcW w:w="144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EF710A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Participation</w:t>
            </w:r>
            <w:r w:rsidRPr="001F3D13">
              <w:rPr>
                <w:rFonts w:asciiTheme="minorHAnsi" w:hAnsiTheme="minorHAnsi"/>
                <w:b/>
                <w:sz w:val="18"/>
                <w:szCs w:val="18"/>
              </w:rPr>
              <w:br/>
              <w:t>(Active / Passive)</w:t>
            </w:r>
          </w:p>
        </w:tc>
      </w:tr>
      <w:tr w:rsidR="001A67E8" w:rsidRPr="001F3D13" w14:paraId="3E13D809" w14:textId="77777777">
        <w:trPr>
          <w:jc w:val="center"/>
        </w:trPr>
        <w:tc>
          <w:tcPr>
            <w:tcW w:w="5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89ECFE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46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55B061" w14:textId="5CF83C46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Snehalatha</w:t>
            </w:r>
            <w:proofErr w:type="spellEnd"/>
            <w:r w:rsidRPr="001F3D13">
              <w:rPr>
                <w:rFonts w:asciiTheme="minorHAnsi" w:hAnsiTheme="minorHAnsi"/>
                <w:sz w:val="18"/>
                <w:szCs w:val="18"/>
              </w:rPr>
              <w:t xml:space="preserve"> T</w:t>
            </w:r>
          </w:p>
        </w:tc>
        <w:tc>
          <w:tcPr>
            <w:tcW w:w="155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5C467E" w14:textId="52257471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Team Lead / Backend &amp; Gemini AI Integration</w:t>
            </w:r>
          </w:p>
        </w:tc>
        <w:tc>
          <w:tcPr>
            <w:tcW w:w="184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090DAA" w14:textId="44D49EC4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 xml:space="preserve">Core </w:t>
            </w: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FastAPI</w:t>
            </w:r>
            <w:proofErr w:type="spellEnd"/>
            <w:r w:rsidRPr="001F3D13">
              <w:rPr>
                <w:rFonts w:asciiTheme="minorHAnsi" w:hAnsiTheme="minorHAnsi"/>
                <w:sz w:val="18"/>
                <w:szCs w:val="18"/>
              </w:rPr>
              <w:t xml:space="preserve"> Architecture &amp; Q&amp;A Assistant (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main.py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qna.py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5E0DF2" w14:textId="33D09E40" w:rsidR="001A67E8" w:rsidRPr="001F3D13" w:rsidRDefault="001F3D13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 xml:space="preserve">Led overall project direction, configured </w:t>
            </w: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FastAPI</w:t>
            </w:r>
            <w:proofErr w:type="spellEnd"/>
            <w:r w:rsidRPr="001F3D13">
              <w:rPr>
                <w:rFonts w:asciiTheme="minorHAnsi" w:hAnsiTheme="minorHAnsi"/>
                <w:sz w:val="18"/>
                <w:szCs w:val="18"/>
              </w:rPr>
              <w:t xml:space="preserve"> server architecture, and integrated Google Gemini API for core Q&amp;A functionality.</w:t>
            </w: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49D8ED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Active</w:t>
            </w:r>
          </w:p>
        </w:tc>
      </w:tr>
      <w:tr w:rsidR="001A67E8" w:rsidRPr="001F3D13" w14:paraId="1C931DD5" w14:textId="77777777">
        <w:trPr>
          <w:jc w:val="center"/>
        </w:trPr>
        <w:tc>
          <w:tcPr>
            <w:tcW w:w="5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53A63E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146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AA524C" w14:textId="77777777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Brindha</w:t>
            </w:r>
            <w:proofErr w:type="spellEnd"/>
            <w:r w:rsidRPr="001F3D13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Jansi</w:t>
            </w:r>
            <w:proofErr w:type="spellEnd"/>
            <w:r w:rsidRPr="001F3D13">
              <w:rPr>
                <w:rFonts w:asciiTheme="minorHAnsi" w:hAnsiTheme="minorHAnsi"/>
                <w:sz w:val="18"/>
                <w:szCs w:val="18"/>
              </w:rPr>
              <w:t xml:space="preserve"> P</w:t>
            </w:r>
          </w:p>
          <w:p w14:paraId="161D4B41" w14:textId="5E5F075D" w:rsidR="00087DC1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DCAEF6" w14:textId="3FD62C99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AI Module Developer (Explanation &amp; Summarizer)</w:t>
            </w:r>
          </w:p>
        </w:tc>
        <w:tc>
          <w:tcPr>
            <w:tcW w:w="184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3115F8" w14:textId="3DEDE52D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Topic Explanation &amp; Text Summarizer (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explanation_module.py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summary_module.py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2495A6" w14:textId="6020B48C" w:rsidR="001A67E8" w:rsidRPr="001F3D13" w:rsidRDefault="001F3D13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Developed prompt templates and backend logic for breaking down complex concepts into simple explanations and generating text summaries.</w:t>
            </w: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8DD0E1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Active</w:t>
            </w:r>
          </w:p>
        </w:tc>
      </w:tr>
      <w:tr w:rsidR="001A67E8" w:rsidRPr="001F3D13" w14:paraId="6E4ED464" w14:textId="77777777">
        <w:trPr>
          <w:jc w:val="center"/>
        </w:trPr>
        <w:tc>
          <w:tcPr>
            <w:tcW w:w="5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EC42E7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46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CF7F8B" w14:textId="082A6CCB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Jothilakshmi</w:t>
            </w:r>
            <w:proofErr w:type="spellEnd"/>
            <w:r w:rsidRPr="001F3D13">
              <w:rPr>
                <w:rFonts w:asciiTheme="minorHAnsi" w:hAnsiTheme="minorHAnsi"/>
                <w:sz w:val="18"/>
                <w:szCs w:val="18"/>
              </w:rPr>
              <w:t xml:space="preserve"> K</w:t>
            </w:r>
          </w:p>
        </w:tc>
        <w:tc>
          <w:tcPr>
            <w:tcW w:w="155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5CD95A" w14:textId="0DA203FC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AI Module Developer (Quiz Generator)</w:t>
            </w:r>
          </w:p>
        </w:tc>
        <w:tc>
          <w:tcPr>
            <w:tcW w:w="184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0B3414" w14:textId="05043F6A" w:rsidR="001A67E8" w:rsidRPr="001F3D13" w:rsidRDefault="001F3D13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I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>nteractive Quiz Generator (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quiz_module.py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script.js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D9A9B3" w14:textId="7DD3B22F" w:rsidR="001A67E8" w:rsidRPr="001F3D13" w:rsidRDefault="001F3D13">
            <w:pPr>
              <w:spacing w:after="0" w:line="221" w:lineRule="auto"/>
              <w:rPr>
                <w:rFonts w:asciiTheme="minorHAnsi" w:hAnsiTheme="minorHAnsi"/>
                <w:b/>
                <w:bCs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Designed quiz generation logic, structured multiple-choice JSON responses, and implemented client-side answer evaluation</w:t>
            </w: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5007FA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Active</w:t>
            </w:r>
          </w:p>
        </w:tc>
      </w:tr>
      <w:tr w:rsidR="001A67E8" w:rsidRPr="001F3D13" w14:paraId="792CD65F" w14:textId="77777777">
        <w:trPr>
          <w:jc w:val="center"/>
        </w:trPr>
        <w:tc>
          <w:tcPr>
            <w:tcW w:w="57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36E09C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146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53AA40" w14:textId="4594A96E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Nivetha</w:t>
            </w:r>
            <w:proofErr w:type="spellEnd"/>
            <w:r w:rsidRPr="001F3D13">
              <w:rPr>
                <w:rFonts w:asciiTheme="minorHAnsi" w:hAnsiTheme="minorHAnsi"/>
                <w:sz w:val="18"/>
                <w:szCs w:val="18"/>
              </w:rPr>
              <w:t xml:space="preserve"> E</w:t>
            </w:r>
          </w:p>
        </w:tc>
        <w:tc>
          <w:tcPr>
            <w:tcW w:w="155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B70A1A" w14:textId="2F9F48E8" w:rsidR="001A67E8" w:rsidRPr="001F3D13" w:rsidRDefault="00087DC1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Frontend UI &amp; Learning Path Developer</w:t>
            </w:r>
          </w:p>
        </w:tc>
        <w:tc>
          <w:tcPr>
            <w:tcW w:w="184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0B71C4" w14:textId="6D28B191" w:rsidR="001A67E8" w:rsidRPr="001F3D13" w:rsidRDefault="001F3D13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Adaptive Learning Path &amp; Dashboard UI (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learning_path.py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r w:rsidRPr="001F3D13">
              <w:rPr>
                <w:rStyle w:val="HTMLCode"/>
                <w:rFonts w:asciiTheme="minorHAnsi" w:eastAsiaTheme="minorEastAsia" w:hAnsiTheme="minorHAnsi"/>
                <w:sz w:val="18"/>
                <w:szCs w:val="18"/>
              </w:rPr>
              <w:t>templates/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1862BE" w14:textId="5C9D9E4B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.</w:t>
            </w:r>
            <w:r w:rsidR="001F3D13" w:rsidRPr="001F3D13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1F3D13" w:rsidRPr="001F3D13">
              <w:rPr>
                <w:rFonts w:asciiTheme="minorHAnsi" w:hAnsiTheme="minorHAnsi"/>
                <w:sz w:val="18"/>
                <w:szCs w:val="18"/>
              </w:rPr>
              <w:t>Designed responsive Jinja2 HTML/CSS web templates and implemented step-by-step adaptive learning path recommendations.</w:t>
            </w: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90D44A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Active</w:t>
            </w:r>
          </w:p>
        </w:tc>
      </w:tr>
    </w:tbl>
    <w:p w14:paraId="00874903" w14:textId="77777777" w:rsidR="001A67E8" w:rsidRPr="001F3D13" w:rsidRDefault="007B6B2E">
      <w:pPr>
        <w:spacing w:before="160"/>
        <w:rPr>
          <w:rFonts w:asciiTheme="minorHAnsi" w:hAnsiTheme="minorHAnsi"/>
          <w:sz w:val="18"/>
          <w:szCs w:val="18"/>
        </w:rPr>
      </w:pPr>
      <w:r w:rsidRPr="001F3D13">
        <w:rPr>
          <w:rFonts w:asciiTheme="minorHAnsi" w:hAnsiTheme="minorHAnsi"/>
          <w:b/>
          <w:sz w:val="18"/>
          <w:szCs w:val="18"/>
        </w:rPr>
        <w:t xml:space="preserve">Team </w:t>
      </w:r>
      <w:r w:rsidRPr="001F3D13">
        <w:rPr>
          <w:rFonts w:asciiTheme="minorHAnsi" w:hAnsiTheme="minorHAnsi"/>
          <w:b/>
          <w:sz w:val="18"/>
          <w:szCs w:val="18"/>
        </w:rPr>
        <w:t>Coordination Notes: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2"/>
        <w:gridCol w:w="6408"/>
      </w:tblGrid>
      <w:tr w:rsidR="001A67E8" w:rsidRPr="001F3D13" w14:paraId="1CE40FB1" w14:textId="77777777">
        <w:trPr>
          <w:jc w:val="center"/>
        </w:trPr>
        <w:tc>
          <w:tcPr>
            <w:tcW w:w="3672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08B2C2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Aspect</w:t>
            </w:r>
          </w:p>
        </w:tc>
        <w:tc>
          <w:tcPr>
            <w:tcW w:w="6408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BE9EEF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b/>
                <w:sz w:val="18"/>
                <w:szCs w:val="18"/>
              </w:rPr>
              <w:t>Details</w:t>
            </w:r>
          </w:p>
        </w:tc>
      </w:tr>
      <w:tr w:rsidR="001A67E8" w:rsidRPr="001F3D13" w14:paraId="1CE44C49" w14:textId="77777777">
        <w:trPr>
          <w:jc w:val="center"/>
        </w:trPr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3ABD1C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Team Leader / Coordinator</w:t>
            </w:r>
          </w:p>
        </w:tc>
        <w:tc>
          <w:tcPr>
            <w:tcW w:w="64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75C3C6" w14:textId="73EC7208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1F3D13">
              <w:rPr>
                <w:rFonts w:asciiTheme="minorHAnsi" w:hAnsiTheme="minorHAnsi"/>
                <w:sz w:val="18"/>
                <w:szCs w:val="18"/>
              </w:rPr>
              <w:t>S</w:t>
            </w:r>
            <w:r w:rsidR="001F3D13" w:rsidRPr="001F3D13">
              <w:rPr>
                <w:rFonts w:asciiTheme="minorHAnsi" w:hAnsiTheme="minorHAnsi"/>
                <w:sz w:val="18"/>
                <w:szCs w:val="18"/>
              </w:rPr>
              <w:t>nehalatha</w:t>
            </w:r>
            <w:proofErr w:type="spellEnd"/>
            <w:r w:rsidR="001F3D13" w:rsidRPr="001F3D13">
              <w:rPr>
                <w:rFonts w:asciiTheme="minorHAnsi" w:hAnsiTheme="minorHAnsi"/>
                <w:sz w:val="18"/>
                <w:szCs w:val="18"/>
              </w:rPr>
              <w:t xml:space="preserve"> T</w:t>
            </w:r>
          </w:p>
        </w:tc>
      </w:tr>
      <w:tr w:rsidR="001A67E8" w:rsidRPr="001F3D13" w14:paraId="2BE706EA" w14:textId="77777777">
        <w:trPr>
          <w:jc w:val="center"/>
        </w:trPr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4F5FB0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Overall Team Coordination Rating (1-5)</w:t>
            </w:r>
          </w:p>
        </w:tc>
        <w:tc>
          <w:tcPr>
            <w:tcW w:w="64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16D49A" w14:textId="411BE9C3" w:rsidR="001A67E8" w:rsidRPr="001F3D13" w:rsidRDefault="001F3D13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  <w:lang w:val="en-IN"/>
              </w:rPr>
            </w:pPr>
            <w:r w:rsidRPr="001F3D13">
              <w:rPr>
                <w:rFonts w:asciiTheme="minorHAnsi" w:hAnsiTheme="minorHAnsi"/>
                <w:sz w:val="18"/>
                <w:szCs w:val="18"/>
                <w:lang w:val="en-IN"/>
              </w:rPr>
              <w:t>2/5</w:t>
            </w:r>
          </w:p>
        </w:tc>
      </w:tr>
      <w:tr w:rsidR="001A67E8" w:rsidRPr="001F3D13" w14:paraId="755055B4" w14:textId="77777777">
        <w:trPr>
          <w:jc w:val="center"/>
        </w:trPr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011938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Any issues during demo</w:t>
            </w:r>
          </w:p>
        </w:tc>
        <w:tc>
          <w:tcPr>
            <w:tcW w:w="64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316DDC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 xml:space="preserve">The team needed coordination across multiple planner modules, AI integration, deployment and the final </w:t>
            </w:r>
            <w:r w:rsidRPr="001F3D13">
              <w:rPr>
                <w:rFonts w:asciiTheme="minorHAnsi" w:hAnsiTheme="minorHAnsi"/>
                <w:sz w:val="18"/>
                <w:szCs w:val="18"/>
              </w:rPr>
              <w:t>demonstration flow.</w:t>
            </w:r>
          </w:p>
        </w:tc>
      </w:tr>
      <w:tr w:rsidR="001A67E8" w:rsidRPr="001F3D13" w14:paraId="781F804D" w14:textId="77777777">
        <w:trPr>
          <w:jc w:val="center"/>
        </w:trPr>
        <w:tc>
          <w:tcPr>
            <w:tcW w:w="367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F4D0DB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How issues were resolved</w:t>
            </w:r>
          </w:p>
        </w:tc>
        <w:tc>
          <w:tcPr>
            <w:tcW w:w="64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FD1BC7" w14:textId="77777777" w:rsidR="001A67E8" w:rsidRPr="001F3D13" w:rsidRDefault="007B6B2E">
            <w:pPr>
              <w:spacing w:after="0" w:line="221" w:lineRule="auto"/>
              <w:rPr>
                <w:rFonts w:asciiTheme="minorHAnsi" w:hAnsiTheme="minorHAnsi"/>
                <w:sz w:val="18"/>
                <w:szCs w:val="18"/>
              </w:rPr>
            </w:pPr>
            <w:r w:rsidRPr="001F3D13">
              <w:rPr>
                <w:rFonts w:asciiTheme="minorHAnsi" w:hAnsiTheme="minorHAnsi"/>
                <w:sz w:val="18"/>
                <w:szCs w:val="18"/>
              </w:rPr>
              <w:t>The team used WhatsApp Group updates and WhatsApp/Phone Calls for task coordination, issue discussion, file/link sharing and final demo preparation.</w:t>
            </w:r>
          </w:p>
        </w:tc>
      </w:tr>
    </w:tbl>
    <w:p w14:paraId="6B89F019" w14:textId="77777777" w:rsidR="001A67E8" w:rsidRPr="001F3D13" w:rsidRDefault="001A67E8">
      <w:pPr>
        <w:rPr>
          <w:rFonts w:asciiTheme="minorHAnsi" w:hAnsiTheme="minorHAnsi"/>
          <w:sz w:val="18"/>
          <w:szCs w:val="18"/>
        </w:rPr>
      </w:pPr>
    </w:p>
    <w:sectPr w:rsidR="001A67E8" w:rsidRPr="001F3D13">
      <w:headerReference w:type="default" r:id="rId8"/>
      <w:footerReference w:type="default" r:id="rId9"/>
      <w:pgSz w:w="12240" w:h="15840"/>
      <w:pgMar w:top="749" w:right="792" w:bottom="648" w:left="792" w:header="23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1F6E4" w14:textId="77777777" w:rsidR="007B6B2E" w:rsidRDefault="007B6B2E">
      <w:pPr>
        <w:spacing w:line="240" w:lineRule="auto"/>
      </w:pPr>
      <w:r>
        <w:separator/>
      </w:r>
    </w:p>
  </w:endnote>
  <w:endnote w:type="continuationSeparator" w:id="0">
    <w:p w14:paraId="53B60EE5" w14:textId="77777777" w:rsidR="007B6B2E" w:rsidRDefault="007B6B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D0E55" w14:textId="77777777" w:rsidR="001A67E8" w:rsidRDefault="007B6B2E">
    <w:pPr>
      <w:pStyle w:val="Footer"/>
      <w:jc w:val="center"/>
    </w:pPr>
    <w:r>
      <w:rPr>
        <w:sz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93D6A" w14:textId="77777777" w:rsidR="007B6B2E" w:rsidRDefault="007B6B2E">
      <w:pPr>
        <w:spacing w:after="0"/>
      </w:pPr>
      <w:r>
        <w:separator/>
      </w:r>
    </w:p>
  </w:footnote>
  <w:footnote w:type="continuationSeparator" w:id="0">
    <w:p w14:paraId="088C2F66" w14:textId="77777777" w:rsidR="007B6B2E" w:rsidRDefault="007B6B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761AB" w14:textId="77777777" w:rsidR="001A67E8" w:rsidRDefault="007B6B2E">
    <w:pPr>
      <w:pStyle w:val="Header"/>
      <w:jc w:val="center"/>
    </w:pPr>
    <w:r>
      <w:rPr>
        <w:noProof/>
      </w:rPr>
      <w:drawing>
        <wp:inline distT="0" distB="0" distL="114300" distR="114300" wp14:anchorId="49B83DD8" wp14:editId="3C2961C2">
          <wp:extent cx="1078865" cy="651510"/>
          <wp:effectExtent l="0" t="0" r="6985" b="152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651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</w:t>
    </w:r>
    <w:r>
      <w:rPr>
        <w:noProof/>
      </w:rPr>
      <w:drawing>
        <wp:inline distT="0" distB="0" distL="114300" distR="114300" wp14:anchorId="1A982499" wp14:editId="59C0C23E">
          <wp:extent cx="1023620" cy="843915"/>
          <wp:effectExtent l="0" t="0" r="5080" b="1333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24128" cy="844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DC1"/>
    <w:rsid w:val="0015074B"/>
    <w:rsid w:val="001A67E8"/>
    <w:rsid w:val="001F3D13"/>
    <w:rsid w:val="0029639D"/>
    <w:rsid w:val="00326F90"/>
    <w:rsid w:val="007B6B2E"/>
    <w:rsid w:val="00AA1D8D"/>
    <w:rsid w:val="00B47730"/>
    <w:rsid w:val="00CB0664"/>
    <w:rsid w:val="00FC693F"/>
    <w:rsid w:val="209C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89568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76" w:lineRule="auto"/>
    </w:pPr>
    <w:rPr>
      <w:rFonts w:ascii="Arial" w:hAnsi="Arial"/>
      <w:sz w:val="17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087DC1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DefaultParagraphFont"/>
    <w:rsid w:val="001F3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arun kumar</cp:lastModifiedBy>
  <cp:revision>2</cp:revision>
  <dcterms:created xsi:type="dcterms:W3CDTF">2026-10-03T21:20:00Z</dcterms:created>
  <dcterms:modified xsi:type="dcterms:W3CDTF">2026-10-03T21:20:00Z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eyJoZGlkIjoiM2RiODMxMzIyZDQyOTdlNGRjMjhiNTk5NGJkODU2M2IiLCJ1c2VySWQiOiI1NjcyNzk4MjM1MDAifQ==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46725532133D430A8D1A4C88EDCB02E1_12</vt:lpwstr>
  </property>
</Properties>
</file>